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" w:after="120" w:line="360" w:lineRule="auto"/>
        <w:ind w:firstLine="0"/>
      </w:pPr>
      <w:bookmarkStart w:id="0" w:name="_GoBack"/>
      <w:bookmarkEnd w:id="0"/>
      <w:r>
        <w:rPr>
          <w:rFonts w:ascii="Times New Roman" w:hAnsi="Times New Roman" w:eastAsia="SimSun" w:cs="SimSun"/>
          <w:b/>
          <w:sz w:val="24"/>
        </w:rPr>
        <w:t>需求变更申请表</w:t>
      </w:r>
    </w:p>
    <w:p>
      <w:pPr>
        <w:pBdr>
          <w:left w:val="single" w:color="CCCCCC" w:sz="12" w:space="4"/>
        </w:pBdr>
        <w:spacing w:before="40" w:after="40" w:line="360" w:lineRule="auto"/>
        <w:ind w:left="454" w:firstLine="0"/>
      </w:pPr>
      <w:r>
        <w:rPr>
          <w:rFonts w:ascii="Times New Roman" w:hAnsi="Times New Roman" w:eastAsia="SimSun" w:cs="SimSun"/>
          <w:b/>
          <w:color w:val="555555"/>
          <w:sz w:val="20"/>
        </w:rPr>
        <w:t>说明</w:t>
      </w:r>
      <w:r>
        <w:rPr>
          <w:rFonts w:ascii="Times New Roman" w:hAnsi="Times New Roman" w:eastAsia="SimSun" w:cs="SimSun"/>
          <w:color w:val="555555"/>
          <w:sz w:val="20"/>
        </w:rPr>
        <w:t>：此表依据原合同附件三制作，用于正式记录变更需求及费用。请双方项目联系人签字确认。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b/>
          <w:sz w:val="20"/>
        </w:rPr>
        <w:t>项目名称</w:t>
      </w:r>
      <w:r>
        <w:rPr>
          <w:rFonts w:ascii="Times New Roman" w:hAnsi="Times New Roman" w:eastAsia="SimSun" w:cs="SimSun"/>
          <w:sz w:val="20"/>
        </w:rPr>
        <w:t>：南昌凤御美健康产业有限公司小程序定制项目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b/>
          <w:sz w:val="20"/>
        </w:rPr>
        <w:t>日期</w:t>
      </w:r>
      <w:r>
        <w:rPr>
          <w:rFonts w:ascii="Times New Roman" w:hAnsi="Times New Roman" w:eastAsia="SimSun" w:cs="SimSun"/>
          <w:sz w:val="20"/>
        </w:rPr>
        <w:t>：【2026年 月 日】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b/>
          <w:sz w:val="20"/>
        </w:rPr>
        <w:t>申请人</w:t>
      </w:r>
      <w:r>
        <w:rPr>
          <w:rFonts w:ascii="Times New Roman" w:hAnsi="Times New Roman" w:eastAsia="SimSun" w:cs="SimSun"/>
          <w:sz w:val="20"/>
        </w:rPr>
        <w:t>：【张凯】（甲方项目联系人）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b/>
          <w:sz w:val="20"/>
        </w:rPr>
        <w:t>申请单位</w:t>
      </w:r>
      <w:r>
        <w:rPr>
          <w:rFonts w:ascii="Times New Roman" w:hAnsi="Times New Roman" w:eastAsia="SimSun" w:cs="SimSun"/>
          <w:sz w:val="20"/>
        </w:rPr>
        <w:t>：南昌凤御美健康产业有限公司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b/>
          <w:sz w:val="20"/>
        </w:rPr>
        <w:t>联系电话</w:t>
      </w:r>
      <w:r>
        <w:rPr>
          <w:rFonts w:ascii="Times New Roman" w:hAnsi="Times New Roman" w:eastAsia="SimSun" w:cs="SimSun"/>
          <w:sz w:val="20"/>
        </w:rPr>
        <w:t>：【13617216903】</w:t>
      </w:r>
    </w:p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b/>
          <w:sz w:val="20"/>
        </w:rPr>
        <w:t>邮箱</w:t>
      </w:r>
      <w:r>
        <w:rPr>
          <w:rFonts w:ascii="Times New Roman" w:hAnsi="Times New Roman" w:eastAsia="SimSun" w:cs="SimSun"/>
          <w:sz w:val="20"/>
        </w:rPr>
        <w:t>：【甲方邮箱】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SimSun" w:cs="SimSun"/>
          <w:b/>
          <w:sz w:val="20"/>
        </w:rPr>
        <w:t>*</w:t>
      </w:r>
      <w:r>
        <w:rPr>
          <w:rFonts w:ascii="Times New Roman" w:hAnsi="Times New Roman" w:eastAsia="SimSun" w:cs="SimSun"/>
          <w:b/>
          <w:i/>
          <w:sz w:val="20"/>
        </w:rPr>
        <w:t>变更信息</w:t>
      </w:r>
    </w:p>
    <w:tbl>
      <w:tblPr>
        <w:tblStyle w:val="12"/>
        <w:tblW w:w="0" w:type="auto"/>
        <w:tblInd w:w="0" w:type="dxa"/>
        <w:tblBorders>
          <w:top w:val="single" w:color="999999" w:sz="4" w:space="0"/>
          <w:left w:val="single" w:color="999999" w:sz="4" w:space="0"/>
          <w:bottom w:val="single" w:color="999999" w:sz="4" w:space="0"/>
          <w:right w:val="single" w:color="999999" w:sz="4" w:space="0"/>
          <w:insideH w:val="single" w:color="999999" w:sz="4" w:space="0"/>
          <w:insideV w:val="single" w:color="999999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2"/>
        <w:gridCol w:w="7474"/>
      </w:tblGrid>
      <w:tr>
        <w:tc>
          <w:tcPr>
            <w:tcW w:w="1172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变更描述</w:t>
            </w:r>
          </w:p>
        </w:tc>
        <w:tc>
          <w:tcPr>
            <w:tcW w:w="7474" w:type="dxa"/>
            <w:shd w:val="clear" w:color="auto" w:fill="F2F2F2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在原合同附件一《项目开发功能清单》基础上，新增以下业务功能模块：（1）会员等级与积分体系（含 5 级会员、滚动 12 月消费跳档、积分账户与抵扣、会员/生日权益自动发放）；（2）储值卡体系（充值档位、余额、流水）；（3）优惠券与营销（模板、领券、订单可用券计算与最优券推荐、核销审计）；（4）顾客 CRM 细化能力（分类标签筛选、客户分配、备注编辑、月度消费日历、来源渠道追踪、赠送/退换记录）；（5）营业额分配与五维提成矩阵（按市场 × 订单类型 × 角色 × 销售品类 × 金额阶层查表，店长开单后按销售项目对员工的扁平化分配 + 服务单提成）；（6）数据看板与员工绩效（员工端数据中心与管理层视图）。详见《小程序定制合同之补充协议》第一条及附件一《新增需求功能明细表》。</w:t>
            </w:r>
          </w:p>
        </w:tc>
      </w:tr>
      <w:tr>
        <w:tc>
          <w:tcPr>
            <w:tcW w:w="117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变更原因</w:t>
            </w:r>
          </w:p>
        </w:tc>
        <w:tc>
          <w:tcPr>
            <w:tcW w:w="7474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1）运营落地需要：会员等级、积分、卡券、绩效核算等是甲方门店实际运营的强诉求，原合同未约定。2）总部经营管理需要：原合同已约定"品牌总部管理员"对可售商品、促销方案统一管理，但未细化营业额分配、五维提成矩阵、数据看板等总部经营场景，本期予以补齐。3）顾客经营深化：原合同"顾客档案分析"层面较浅，业务需要按活跃度 / 流失风险 / 生日 / 消费 tier 等维度对顾客分群运营，并支持店长对顾客归属做指派。</w:t>
            </w:r>
          </w:p>
        </w:tc>
      </w:tr>
      <w:tr>
        <w:tc>
          <w:tcPr>
            <w:tcW w:w="117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变更影响评估</w:t>
            </w:r>
          </w:p>
        </w:tc>
        <w:tc>
          <w:tcPr>
            <w:tcW w:w="7474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对工作量的影响</w:t>
            </w:r>
            <w:r>
              <w:rPr>
                <w:rFonts w:ascii="Times New Roman" w:hAnsi="Times New Roman" w:eastAsia="SimSun" w:cs="SimSun"/>
                <w:sz w:val="18"/>
              </w:rPr>
              <w:t xml:space="preserve">：经乙方评估，本需求变更预计增加开发工作量【30】人/天。  </w:t>
            </w:r>
            <w:r>
              <w:rPr>
                <w:rFonts w:ascii="Times New Roman" w:hAnsi="Times New Roman" w:eastAsia="SimSun" w:cs="SimSun"/>
                <w:b/>
                <w:sz w:val="18"/>
              </w:rPr>
              <w:t>是否计费</w:t>
            </w:r>
            <w:r>
              <w:rPr>
                <w:rFonts w:ascii="Times New Roman" w:hAnsi="Times New Roman" w:eastAsia="SimSun" w:cs="SimSun"/>
                <w:sz w:val="18"/>
              </w:rPr>
              <w:t xml:space="preserve">：□ 否    ✅ </w:t>
            </w:r>
            <w:r>
              <w:rPr>
                <w:rFonts w:ascii="Times New Roman" w:hAnsi="Times New Roman" w:eastAsia="SimSun" w:cs="SimSun"/>
                <w:b/>
                <w:sz w:val="18"/>
              </w:rPr>
              <w:t>是</w:t>
            </w:r>
            <w:r>
              <w:rPr>
                <w:rFonts w:ascii="Times New Roman" w:hAnsi="Times New Roman" w:eastAsia="SimSun" w:cs="SimSun"/>
                <w:sz w:val="18"/>
              </w:rPr>
              <w:t xml:space="preserve">  </w:t>
            </w:r>
            <w:r>
              <w:rPr>
                <w:rFonts w:ascii="Times New Roman" w:hAnsi="Times New Roman" w:eastAsia="SimSun" w:cs="SimSun"/>
                <w:b/>
                <w:sz w:val="18"/>
              </w:rPr>
              <w:t>参与人员</w:t>
            </w:r>
            <w:r>
              <w:rPr>
                <w:rFonts w:ascii="Times New Roman" w:hAnsi="Times New Roman" w:eastAsia="SimSun" w:cs="SimSun"/>
                <w:sz w:val="18"/>
              </w:rPr>
              <w:t xml:space="preserve">：需求分析师、UI设计、前端开发、后端开发、测试  </w:t>
            </w:r>
            <w:r>
              <w:rPr>
                <w:rFonts w:ascii="Times New Roman" w:hAnsi="Times New Roman" w:eastAsia="SimSun" w:cs="SimSun"/>
                <w:b/>
                <w:sz w:val="18"/>
              </w:rPr>
              <w:t>变更费用</w:t>
            </w:r>
            <w:r>
              <w:rPr>
                <w:rFonts w:ascii="Times New Roman" w:hAnsi="Times New Roman" w:eastAsia="SimSun" w:cs="SimSun"/>
                <w:sz w:val="18"/>
              </w:rPr>
              <w:t xml:space="preserve">：人民币 </w:t>
            </w:r>
            <w:r>
              <w:rPr>
                <w:rFonts w:ascii="Times New Roman" w:hAnsi="Times New Roman" w:eastAsia="SimSun" w:cs="SimSun"/>
                <w:b/>
                <w:sz w:val="18"/>
              </w:rPr>
              <w:t>伍万元整（¥50,000.00）</w:t>
            </w:r>
            <w:r>
              <w:rPr>
                <w:rFonts w:ascii="Times New Roman" w:hAnsi="Times New Roman" w:eastAsia="SimSun" w:cs="SimSun"/>
                <w:sz w:val="18"/>
              </w:rPr>
              <w:t xml:space="preserve">  </w:t>
            </w:r>
            <w:r>
              <w:rPr>
                <w:rFonts w:ascii="Times New Roman" w:hAnsi="Times New Roman" w:eastAsia="SimSun" w:cs="SimSun"/>
                <w:b/>
                <w:sz w:val="18"/>
              </w:rPr>
              <w:t>对进度的影响</w:t>
            </w:r>
            <w:r>
              <w:rPr>
                <w:rFonts w:ascii="Times New Roman" w:hAnsi="Times New Roman" w:eastAsia="SimSun" w:cs="SimSun"/>
                <w:sz w:val="18"/>
              </w:rPr>
              <w:t>：原合同交付时间相应顺延【20】个工作日。</w:t>
            </w:r>
          </w:p>
        </w:tc>
      </w:tr>
      <w:tr>
        <w:tc>
          <w:tcPr>
            <w:tcW w:w="117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乙方确认人</w:t>
            </w:r>
          </w:p>
        </w:tc>
        <w:tc>
          <w:tcPr>
            <w:tcW w:w="7474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项目负责人：______</w:t>
            </w:r>
          </w:p>
        </w:tc>
      </w:tr>
      <w:tr>
        <w:tc>
          <w:tcPr>
            <w:tcW w:w="1172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b/>
                <w:sz w:val="18"/>
              </w:rPr>
              <w:t>甲方确认人</w:t>
            </w:r>
          </w:p>
        </w:tc>
        <w:tc>
          <w:tcPr>
            <w:tcW w:w="7474" w:type="dxa"/>
          </w:tcPr>
          <w:p>
            <w:pPr>
              <w:spacing w:before="40" w:after="40"/>
              <w:ind w:firstLine="0"/>
              <w:jc w:val="left"/>
            </w:pPr>
            <w:r>
              <w:rPr>
                <w:rFonts w:ascii="Times New Roman" w:hAnsi="Times New Roman" w:eastAsia="SimSun" w:cs="SimSun"/>
                <w:sz w:val="18"/>
              </w:rPr>
              <w:t>项目负责人：______</w:t>
            </w:r>
          </w:p>
        </w:tc>
      </w:tr>
    </w:tbl>
    <w:p>
      <w:pPr>
        <w:spacing w:before="0" w:after="0" w:line="360" w:lineRule="auto"/>
        <w:ind w:firstLine="400"/>
      </w:pPr>
      <w:r>
        <w:rPr>
          <w:rFonts w:ascii="Times New Roman" w:hAnsi="Times New Roman" w:eastAsia="SimSun" w:cs="SimSun"/>
          <w:b/>
          <w:sz w:val="20"/>
        </w:rPr>
        <w:t>（以下无正文）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CBF463F"/>
    <w:rsid w:val="FF96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半山古刹</cp:lastModifiedBy>
  <dcterms:modified xsi:type="dcterms:W3CDTF">2026-05-16T16:36:00Z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433C868218237FCE642C086AC2E2C95C_42</vt:lpwstr>
  </property>
</Properties>
</file>